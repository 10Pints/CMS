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3A9FF">
      <w:pPr>
        <w:pStyle w:val="140"/>
        <w:bidi w:val="0"/>
      </w:pPr>
      <w:r>
        <w:rPr>
          <w:rFonts w:hint="default"/>
          <w:lang w:val="en-US"/>
        </w:rPr>
        <w:t>Figma screen Design Notes</w:t>
      </w:r>
      <w:r>
        <w:rPr>
          <w:rFonts w:hint="default"/>
          <w:lang w:val="en-US"/>
        </w:rPr>
        <w:br w:type="textWrapping"/>
      </w:r>
      <w:r>
        <w:rPr>
          <w:rFonts w:hint="default"/>
          <w:sz w:val="22"/>
          <w:szCs w:val="22"/>
          <w:lang w:val="en-US"/>
        </w:rPr>
        <w:t>by Grok</w:t>
      </w:r>
      <w:r>
        <w:rPr>
          <w:rFonts w:hint="default"/>
          <w:lang w:val="en-US"/>
        </w:rPr>
        <w:br w:type="textWrapping"/>
      </w:r>
      <w:r>
        <w:t>Getting Started with Figma</w:t>
      </w:r>
    </w:p>
    <w:p w14:paraId="20D048F9">
      <w:pPr>
        <w:pStyle w:val="85"/>
        <w:keepNext w:val="0"/>
        <w:keepLines w:val="0"/>
        <w:widowControl/>
        <w:suppressLineNumbers w:val="0"/>
      </w:pPr>
      <w:r>
        <w:t>Figma is an intuitive, cloud-based design tool perfect for creating wireframes and mockups. Since you’re new to it, here’s a quick guide to get your head around it:</w:t>
      </w:r>
    </w:p>
    <w:p w14:paraId="38600C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Sign Up and Set Up</w:t>
      </w:r>
      <w:r>
        <w:t xml:space="preserve">: </w:t>
      </w:r>
    </w:p>
    <w:p w14:paraId="5238D18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 xml:space="preserve">Go to </w:t>
      </w:r>
      <w:r>
        <w:fldChar w:fldCharType="begin"/>
      </w:r>
      <w:r>
        <w:instrText xml:space="preserve"> HYPERLINK "https://www.figma.com" \t "_blank" </w:instrText>
      </w:r>
      <w:r>
        <w:fldChar w:fldCharType="separate"/>
      </w:r>
      <w:r>
        <w:rPr>
          <w:rStyle w:val="51"/>
        </w:rPr>
        <w:t>figma.com</w:t>
      </w:r>
      <w:r>
        <w:fldChar w:fldCharType="end"/>
      </w:r>
      <w:r>
        <w:t xml:space="preserve"> and create a free account.</w:t>
      </w:r>
    </w:p>
    <w:p w14:paraId="636081C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>Download the Figma desktop app or use the web version.</w:t>
      </w:r>
    </w:p>
    <w:p w14:paraId="186902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</w:pPr>
      <w:r>
        <w:t>Create a new project (e.g., “CMS Version 1 Mockups”) and add a file.</w:t>
      </w:r>
    </w:p>
    <w:p w14:paraId="4D521D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Learn the Basics</w:t>
      </w:r>
      <w:r>
        <w:t xml:space="preserve">: </w:t>
      </w:r>
    </w:p>
    <w:p w14:paraId="1E307C6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2"/>
        </w:rPr>
        <w:t>Canvas</w:t>
      </w:r>
      <w:r>
        <w:t>: Your workspace where you’ll design screens.</w:t>
      </w:r>
    </w:p>
    <w:p w14:paraId="21A0FF5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2"/>
        </w:rPr>
        <w:t>Frames</w:t>
      </w:r>
      <w:r>
        <w:t>: Use these to create screen layouts (e.g., phone, tablet, web sizes). Start with a frame (e.g., iPhone 14: 390x844px for mobile, or 1280x720px for web).</w:t>
      </w:r>
    </w:p>
    <w:p w14:paraId="24CD575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2"/>
        </w:rPr>
        <w:t>Shapes and Text</w:t>
      </w:r>
      <w:r>
        <w:t>: Add rectangles for buttons/sections and text for labels using the toolbar.</w:t>
      </w:r>
    </w:p>
    <w:p w14:paraId="2777F8D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2"/>
        </w:rPr>
        <w:t>Components</w:t>
      </w:r>
      <w:r>
        <w:t>: Reuse elements (e.g., a grid row) by turning them into components.</w:t>
      </w:r>
    </w:p>
    <w:p w14:paraId="53FCE18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2"/>
        </w:rPr>
        <w:t>Layers</w:t>
      </w:r>
      <w:r>
        <w:t>: Organize elements in the left panel to manage your design.</w:t>
      </w:r>
    </w:p>
    <w:p w14:paraId="41BB0E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Resources</w:t>
      </w:r>
      <w:r>
        <w:t xml:space="preserve">: </w:t>
      </w:r>
    </w:p>
    <w:p w14:paraId="2A59A08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Watch Figma’s </w:t>
      </w:r>
      <w:r>
        <w:fldChar w:fldCharType="begin"/>
      </w:r>
      <w:r>
        <w:instrText xml:space="preserve"> HYPERLINK "https://www.figma.com/best-practices/5-minute-figma-crash-course/" \t "_blank" </w:instrText>
      </w:r>
      <w:r>
        <w:fldChar w:fldCharType="separate"/>
      </w:r>
      <w:r>
        <w:rPr>
          <w:rStyle w:val="51"/>
        </w:rPr>
        <w:t>5-minute tutorial</w:t>
      </w:r>
      <w:r>
        <w:fldChar w:fldCharType="end"/>
      </w:r>
      <w:r>
        <w:t xml:space="preserve"> or check YouTube for “Figma for beginners.”</w:t>
      </w:r>
    </w:p>
    <w:p w14:paraId="4D8F9D9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Use free UI kits (e.g., from </w:t>
      </w:r>
      <w:r>
        <w:fldChar w:fldCharType="begin"/>
      </w:r>
      <w:r>
        <w:instrText xml:space="preserve"> HYPERLINK "https://www.figma.com/community" \t "_blank" </w:instrText>
      </w:r>
      <w:r>
        <w:fldChar w:fldCharType="separate"/>
      </w:r>
      <w:r>
        <w:rPr>
          <w:rStyle w:val="51"/>
        </w:rPr>
        <w:t>Figma Community</w:t>
      </w:r>
      <w:r>
        <w:fldChar w:fldCharType="end"/>
      </w:r>
      <w:r>
        <w:t>) to speed up your start.</w:t>
      </w:r>
    </w:p>
    <w:p w14:paraId="3807F3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Practice</w:t>
      </w:r>
      <w:r>
        <w:t xml:space="preserve">: </w:t>
      </w:r>
    </w:p>
    <w:p w14:paraId="28B36BA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Start with a simple screen (e.g., the current customer list) using rectangles for the grid and text for headers/data.</w:t>
      </w:r>
    </w:p>
    <w:p w14:paraId="57ED3C7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Experiment with colors (e.g., #333 for headers, #fff/#f9f9f9 for rows) and layouts.</w:t>
      </w:r>
    </w:p>
    <w:p w14:paraId="35690289">
      <w:pPr>
        <w:rPr>
          <w:rFonts w:hint="default"/>
          <w:lang w:val="en-US"/>
        </w:rPr>
      </w:pPr>
    </w:p>
    <w:p w14:paraId="7689026F"/>
    <w:p w14:paraId="6B37DBE4">
      <w:pPr>
        <w:pStyle w:val="4"/>
        <w:keepNext w:val="0"/>
        <w:keepLines w:val="0"/>
        <w:widowControl/>
        <w:suppressLineNumbers w:val="0"/>
      </w:pPr>
      <w:r>
        <w:t>Screen Mockup Ideas in Figma</w:t>
      </w:r>
    </w:p>
    <w:p w14:paraId="231D0CE1">
      <w:pPr>
        <w:pStyle w:val="85"/>
        <w:keepNext w:val="0"/>
        <w:keepLines w:val="0"/>
        <w:widowControl/>
        <w:suppressLineNumbers w:val="0"/>
      </w:pPr>
      <w:r>
        <w:t>Here are some screens to mock up in Figma, building on your current app:</w:t>
      </w:r>
    </w:p>
    <w:p w14:paraId="5C3D15A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Customer List Screen</w:t>
      </w:r>
      <w:r>
        <w:t xml:space="preserve">: </w:t>
      </w:r>
    </w:p>
    <w:p w14:paraId="0C894AC7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rPr>
          <w:rStyle w:val="92"/>
        </w:rPr>
        <w:t>Layout</w:t>
      </w:r>
      <w:r>
        <w:t>: Grid with 4 columns (ID, Name, Address, Status).</w:t>
      </w:r>
    </w:p>
    <w:p w14:paraId="11BFEB12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rPr>
          <w:rStyle w:val="92"/>
        </w:rPr>
        <w:t>Design</w:t>
      </w:r>
      <w:r>
        <w:t>: Header in dark gray (#333), alternating row colors (#fff, #f9f9f9), borders for separation.</w:t>
      </w:r>
    </w:p>
    <w:p w14:paraId="5F1FF42D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rPr>
          <w:rStyle w:val="92"/>
        </w:rPr>
        <w:t>Extras</w:t>
      </w:r>
      <w:r>
        <w:t>: Add a search bar at the top and a “+ Add Customer” button.</w:t>
      </w:r>
    </w:p>
    <w:p w14:paraId="02D1A4C6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rPr>
          <w:rStyle w:val="92"/>
        </w:rPr>
        <w:t>Frame Size</w:t>
      </w:r>
      <w:r>
        <w:t>: 390x844px (mobile) and 1280x720px (web).</w:t>
      </w:r>
    </w:p>
    <w:p w14:paraId="368EFE7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Add/Edit Customer Form</w:t>
      </w:r>
      <w:r>
        <w:t xml:space="preserve">: </w:t>
      </w:r>
    </w:p>
    <w:p w14:paraId="1A7C9FA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2"/>
        </w:rPr>
        <w:t>Layout</w:t>
      </w:r>
      <w:r>
        <w:t>: Form with fields for CustomerId (auto-generated), Name, Address, Status (dropdown: “active”, “prospect”).</w:t>
      </w:r>
    </w:p>
    <w:p w14:paraId="344C3AB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2"/>
        </w:rPr>
        <w:t>Design</w:t>
      </w:r>
      <w:r>
        <w:t>: White background, labeled input boxes, a “Save” button.</w:t>
      </w:r>
    </w:p>
    <w:p w14:paraId="5E22CD8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2"/>
        </w:rPr>
        <w:t>Extras</w:t>
      </w:r>
      <w:r>
        <w:t>: Include a cancel button and validation hints (e.g., “Required”).</w:t>
      </w:r>
    </w:p>
    <w:p w14:paraId="75DCBDBC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2"/>
        </w:rPr>
        <w:t>Frame Size</w:t>
      </w:r>
      <w:r>
        <w:t>: Same as above, centered form.</w:t>
      </w:r>
    </w:p>
    <w:p w14:paraId="519441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Loading/Error State</w:t>
      </w:r>
      <w:r>
        <w:t xml:space="preserve">: </w:t>
      </w:r>
    </w:p>
    <w:p w14:paraId="170A3F3B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2"/>
        </w:rPr>
        <w:t>Layout</w:t>
      </w:r>
      <w:r>
        <w:t>: Centered text (“Loading…” or “Error: Failed to fetch data”).</w:t>
      </w:r>
    </w:p>
    <w:p w14:paraId="409BE86C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2"/>
        </w:rPr>
        <w:t>Design</w:t>
      </w:r>
      <w:r>
        <w:t>: Red text for errors, gray for loading, on a light background.</w:t>
      </w:r>
    </w:p>
    <w:p w14:paraId="155091C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2"/>
        </w:rPr>
        <w:t>Extras</w:t>
      </w:r>
      <w:r>
        <w:t>: Add a retry button for errors.</w:t>
      </w:r>
    </w:p>
    <w:p w14:paraId="1B018676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2"/>
        </w:rPr>
        <w:t>Frame Size</w:t>
      </w:r>
      <w:r>
        <w:t>: Match the list screen.</w:t>
      </w:r>
    </w:p>
    <w:p w14:paraId="6E82ADE9">
      <w:pPr>
        <w:pStyle w:val="4"/>
        <w:keepNext w:val="0"/>
        <w:keepLines w:val="0"/>
        <w:widowControl/>
        <w:suppressLineNumbers w:val="0"/>
      </w:pPr>
      <w:r>
        <w:t>Action Plan</w:t>
      </w:r>
    </w:p>
    <w:p w14:paraId="776DC4F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Figma Setup (Today/Night)</w:t>
      </w:r>
      <w:r>
        <w:t xml:space="preserve">: </w:t>
      </w:r>
    </w:p>
    <w:p w14:paraId="3575F75F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the project and watch a 5-10 minute tutorial.</w:t>
      </w:r>
    </w:p>
    <w:p w14:paraId="33D4C656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Sketch the Customer List screen first—use rectangles for the grid and text for labels.</w:t>
      </w:r>
    </w:p>
    <w:p w14:paraId="340ABC9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Requirements Draft (Tomorrow)</w:t>
      </w:r>
      <w:r>
        <w:t xml:space="preserve">: </w:t>
      </w:r>
    </w:p>
    <w:p w14:paraId="6C90DF0D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Write a 1-2 page document with the high-level requirements above.</w:t>
      </w:r>
    </w:p>
    <w:p w14:paraId="651151B3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Add notes on any refinery-specific needs (e.g., equipment tracking, compliance fields).</w:t>
      </w:r>
    </w:p>
    <w:p w14:paraId="21BB501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Mockup Development (Next Few Days)</w:t>
      </w:r>
      <w:r>
        <w:t xml:space="preserve">: </w:t>
      </w:r>
    </w:p>
    <w:p w14:paraId="438BACBF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Complete the 3 screens outlined.</w:t>
      </w:r>
    </w:p>
    <w:p w14:paraId="050C4048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Share a link to your Figma file (set to “view only” for me) when ready—I can suggest tweaks!</w:t>
      </w:r>
    </w:p>
    <w:p w14:paraId="42B2093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Code Integration (Later)</w:t>
      </w:r>
      <w:r>
        <w:t xml:space="preserve">: </w:t>
      </w:r>
    </w:p>
    <w:p w14:paraId="7C5F173E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Once mockups are done, we can update App.tsx to match (e.g., add search, form).</w:t>
      </w:r>
    </w:p>
    <w:p w14:paraId="12B6C5E5">
      <w:pPr>
        <w:pStyle w:val="4"/>
        <w:keepNext w:val="0"/>
        <w:keepLines w:val="0"/>
        <w:widowControl/>
        <w:suppressLineNumbers w:val="0"/>
      </w:pPr>
      <w:r>
        <w:t>Quick Tip</w:t>
      </w:r>
    </w:p>
    <w:p w14:paraId="7F2B97AD">
      <w:pPr>
        <w:pStyle w:val="85"/>
        <w:keepNext w:val="0"/>
        <w:keepLines w:val="0"/>
        <w:widowControl/>
        <w:suppressLineNumbers w:val="0"/>
      </w:pPr>
      <w:r>
        <w:t>To save time in Figma, use the “Layout Grid” feature (under the design panel) to align your grid columns evenly. Set 4 columns with equal width for the customer list.</w:t>
      </w:r>
    </w:p>
    <w:p w14:paraId="627FC8AD">
      <w:bookmarkStart w:id="0" w:name="_GoBack"/>
      <w:bookmarkEnd w:id="0"/>
    </w:p>
    <w:p w14:paraId="71931133"/>
    <w:p w14:paraId="0CBA85EA"/>
    <w:p w14:paraId="335A4CBF"/>
    <w:p w14:paraId="648F5D8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4">
      <wne:acd wne:acdName="acd0"/>
    </wne:keymap>
    <wne:keymap wne:kcmPrimary="0631">
      <wne:acd wne:acdName="acd1"/>
    </wne:keymap>
    <wne:keymap wne:kcmPrimary="0632">
      <wne:acd wne:acdName="acd2"/>
    </wne:keymap>
    <wne:keymap wne:kcmPrimary="0633">
      <wne:acd wne:acdName="acd3"/>
    </wne:keymap>
  </wne:keymaps>
  <wne:acds>
    <wne:acd wne:argValue="AQAAAD4A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033A64"/>
    <w:multiLevelType w:val="multilevel"/>
    <w:tmpl w:val="9C033A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D7F356B"/>
    <w:multiLevelType w:val="multilevel"/>
    <w:tmpl w:val="ED7F35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2FBD1EB6"/>
    <w:multiLevelType w:val="multilevel"/>
    <w:tmpl w:val="2FBD1E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8D14CD"/>
    <w:rsid w:val="07364A9F"/>
    <w:rsid w:val="12440E9C"/>
    <w:rsid w:val="12A21F28"/>
    <w:rsid w:val="27EB0521"/>
    <w:rsid w:val="2AF12988"/>
    <w:rsid w:val="35B01CBC"/>
    <w:rsid w:val="41000BBD"/>
    <w:rsid w:val="4531540D"/>
    <w:rsid w:val="47EA4C63"/>
    <w:rsid w:val="4A7B693C"/>
    <w:rsid w:val="4DDA7342"/>
    <w:rsid w:val="527F53BD"/>
    <w:rsid w:val="56CA4187"/>
    <w:rsid w:val="5C5D35F5"/>
    <w:rsid w:val="5C66524C"/>
    <w:rsid w:val="78657902"/>
    <w:rsid w:val="7EE5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/>
    </w:pPr>
    <w:rPr>
      <w:rFonts w:asciiTheme="minorAscii" w:hAnsiTheme="minorAsci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120" w:line="240" w:lineRule="auto"/>
      <w:outlineLvl w:val="1"/>
    </w:pPr>
    <w:rPr>
      <w:b/>
      <w:bCs/>
      <w:sz w:val="36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120" w:line="240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  <w:u w:val="single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tle2"/>
    <w:basedOn w:val="2"/>
    <w:next w:val="1"/>
    <w:qFormat/>
    <w:uiPriority w:val="0"/>
    <w:pPr>
      <w:jc w:val="center"/>
    </w:pPr>
    <w:rPr>
      <w:rFonts w:asciiTheme="majorAscii" w:hAnsiTheme="majorAscii" w:eastAsiaTheme="minorEastAsia"/>
      <w:sz w:val="5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2025-06-23T03:07:00Z</dcterms:created>
  <dc:creator>Terry Watts</dc:creator>
  <cp:lastModifiedBy>Terry Watts</cp:lastModifiedBy>
  <dcterms:modified xsi:type="dcterms:W3CDTF">2025-08-26T10:43:48Z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07C75BB9D860472EA35A86F8D474A10C_12</vt:lpwstr>
  </property>
</Properties>
</file>